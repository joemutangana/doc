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F7049">
      <w:pPr>
        <w:jc w:val="center"/>
      </w:pPr>
      <w:bookmarkStart w:id="0" w:name="_GoBack"/>
      <w:bookmarkEnd w:id="0"/>
      <w:r>
        <w:rPr>
          <w:b/>
          <w:sz w:val="32"/>
        </w:rPr>
        <w:t>INTRODUCTION TO BIG DATA ANALYTICS</w:t>
      </w:r>
    </w:p>
    <w:p w14:paraId="50938A4C">
      <w:pPr>
        <w:jc w:val="center"/>
      </w:pPr>
      <w:r>
        <w:rPr>
          <w:b/>
          <w:sz w:val="28"/>
        </w:rPr>
        <w:t>Week 2 — The Data Universe: From Concept to Collection</w:t>
      </w:r>
    </w:p>
    <w:p w14:paraId="76D994F5">
      <w:pPr>
        <w:jc w:val="center"/>
      </w:pPr>
      <w:r>
        <w:rPr>
          <w:b/>
          <w:sz w:val="26"/>
        </w:rPr>
        <w:t>50 Concept-Understanding Questions</w:t>
      </w:r>
    </w:p>
    <w:p w14:paraId="0FBD7D3F">
      <w:pPr>
        <w:jc w:val="center"/>
      </w:pPr>
      <w:r>
        <w:rPr>
          <w:i/>
        </w:rPr>
        <w:t>AUCA · Introduction to Big Data Analytics · Prince Ishimwe</w:t>
      </w:r>
    </w:p>
    <w:p w14:paraId="0FC168DB"/>
    <w:p w14:paraId="254E67AE">
      <w:pPr>
        <w:pStyle w:val="2"/>
      </w:pPr>
      <w:r>
        <w:rPr>
          <w:b/>
        </w:rPr>
        <w:t>A. Data &amp; Data Science</w:t>
      </w:r>
    </w:p>
    <w:p w14:paraId="64A2E3E5">
      <w:pPr>
        <w:keepNext w:val="0"/>
        <w:spacing w:after="100"/>
      </w:pPr>
      <w:r>
        <w:rPr>
          <w:sz w:val="22"/>
        </w:rPr>
        <w:t>1. In your own words, what is data?</w:t>
      </w:r>
    </w:p>
    <w:p w14:paraId="58AA149C">
      <w:pPr>
        <w:keepNext w:val="0"/>
        <w:spacing w:after="100"/>
      </w:pPr>
      <w:r>
        <w:rPr>
          <w:sz w:val="22"/>
        </w:rPr>
        <w:t>2. Why does the presentation describe data as the “raw material” of Data Science?</w:t>
      </w:r>
    </w:p>
    <w:p w14:paraId="54C223D0">
      <w:pPr>
        <w:keepNext w:val="0"/>
        <w:spacing w:after="100"/>
      </w:pPr>
      <w:r>
        <w:rPr>
          <w:sz w:val="22"/>
        </w:rPr>
        <w:t>3. What is the main purpose of Data Science?</w:t>
      </w:r>
    </w:p>
    <w:p w14:paraId="440D90D5">
      <w:pPr>
        <w:keepNext w:val="0"/>
        <w:spacing w:after="100"/>
      </w:pPr>
      <w:r>
        <w:rPr>
          <w:sz w:val="22"/>
        </w:rPr>
        <w:t>4. What is structured data?</w:t>
      </w:r>
    </w:p>
    <w:p w14:paraId="7D969464">
      <w:pPr>
        <w:keepNext w:val="0"/>
        <w:spacing w:after="100"/>
      </w:pPr>
      <w:r>
        <w:rPr>
          <w:sz w:val="22"/>
        </w:rPr>
        <w:t>5. Give one example of structured data that could exist at a university.</w:t>
      </w:r>
    </w:p>
    <w:p w14:paraId="347CA12B">
      <w:pPr>
        <w:keepNext w:val="0"/>
        <w:spacing w:after="100"/>
      </w:pPr>
      <w:r>
        <w:rPr>
          <w:sz w:val="22"/>
        </w:rPr>
        <w:t>6. What is unstructured data?</w:t>
      </w:r>
    </w:p>
    <w:p w14:paraId="63D84B3D">
      <w:pPr>
        <w:keepNext w:val="0"/>
        <w:spacing w:after="100"/>
      </w:pPr>
      <w:r>
        <w:rPr>
          <w:sz w:val="22"/>
        </w:rPr>
        <w:t>7. Give three examples of unstructured data.</w:t>
      </w:r>
    </w:p>
    <w:p w14:paraId="0EF52651">
      <w:pPr>
        <w:keepNext w:val="0"/>
        <w:spacing w:after="100"/>
      </w:pPr>
      <w:r>
        <w:rPr>
          <w:sz w:val="22"/>
        </w:rPr>
        <w:t>8. What is semi-structured data, and how is it different from structured data?</w:t>
      </w:r>
    </w:p>
    <w:p w14:paraId="3509129A">
      <w:pPr>
        <w:keepNext w:val="0"/>
        <w:spacing w:after="100"/>
      </w:pPr>
      <w:r>
        <w:rPr>
          <w:sz w:val="22"/>
        </w:rPr>
        <w:t>9. Classify each of the following as structured, unstructured, or semi-structured: student grade table, video recording, JSON file, email, database table.</w:t>
      </w:r>
    </w:p>
    <w:p w14:paraId="2B1B233F">
      <w:pPr>
        <w:keepNext w:val="0"/>
        <w:spacing w:after="100"/>
      </w:pPr>
      <w:r>
        <w:rPr>
          <w:sz w:val="22"/>
        </w:rPr>
        <w:t>10. What is the difference between quantitative and qualitative data?</w:t>
      </w:r>
    </w:p>
    <w:p w14:paraId="4A52D531">
      <w:pPr>
        <w:keepNext w:val="0"/>
        <w:spacing w:after="100"/>
      </w:pPr>
      <w:r>
        <w:rPr>
          <w:sz w:val="22"/>
        </w:rPr>
        <w:t>11. A student’s examination score is 78. Is this quantitative or qualitative data? Explain your answer.</w:t>
      </w:r>
    </w:p>
    <w:p w14:paraId="48E9B7CB">
      <w:pPr>
        <w:keepNext w:val="0"/>
        <w:spacing w:after="100"/>
      </w:pPr>
      <w:r>
        <w:rPr>
          <w:sz w:val="22"/>
        </w:rPr>
        <w:t>12. A student’s city is recorded as “Kigali”. Is this quantitative or qualitative data? Explain.</w:t>
      </w:r>
    </w:p>
    <w:p w14:paraId="704A1C8A">
      <w:pPr>
        <w:keepNext w:val="0"/>
        <w:spacing w:after="100"/>
      </w:pPr>
      <w:r>
        <w:rPr>
          <w:sz w:val="22"/>
        </w:rPr>
        <w:t>13. What are the five stages of the Data Science workflow presented in the slides?</w:t>
      </w:r>
    </w:p>
    <w:p w14:paraId="1A7AD83F">
      <w:pPr>
        <w:keepNext w:val="0"/>
        <w:spacing w:after="100"/>
      </w:pPr>
      <w:r>
        <w:rPr>
          <w:sz w:val="22"/>
        </w:rPr>
        <w:t>14. Why must data normally be cleaned before it is analyzed?</w:t>
      </w:r>
    </w:p>
    <w:p w14:paraId="1B68C21F">
      <w:pPr>
        <w:keepNext w:val="0"/>
        <w:spacing w:after="100"/>
      </w:pPr>
      <w:r>
        <w:rPr>
          <w:sz w:val="22"/>
        </w:rPr>
        <w:t>15. Suppose a student appears twice in a dataset. At which stage of the Data Science workflow should this problem be handled?</w:t>
      </w:r>
    </w:p>
    <w:p w14:paraId="71D318C8">
      <w:pPr>
        <w:keepNext w:val="0"/>
        <w:spacing w:after="100"/>
      </w:pPr>
      <w:r>
        <w:rPr>
          <w:sz w:val="22"/>
        </w:rPr>
        <w:t>16. Suppose some examination scores are missing. Why could analyzing the dataset without considering these missing values be problematic?</w:t>
      </w:r>
    </w:p>
    <w:p w14:paraId="61A7C111">
      <w:pPr>
        <w:keepNext w:val="0"/>
        <w:spacing w:after="100"/>
      </w:pPr>
      <w:r>
        <w:rPr>
          <w:sz w:val="22"/>
        </w:rPr>
        <w:t>17. What is the purpose of the analysis stage?</w:t>
      </w:r>
    </w:p>
    <w:p w14:paraId="3F9F097E">
      <w:pPr>
        <w:keepNext w:val="0"/>
        <w:spacing w:after="100"/>
      </w:pPr>
      <w:r>
        <w:rPr>
          <w:sz w:val="22"/>
        </w:rPr>
        <w:t>18. Why do Data Scientists visualize their findings rather than simply giving decision-makers thousands of rows of data?</w:t>
      </w:r>
    </w:p>
    <w:p w14:paraId="0D694352">
      <w:pPr>
        <w:keepNext w:val="0"/>
        <w:spacing w:after="100"/>
      </w:pPr>
      <w:r>
        <w:rPr>
          <w:sz w:val="22"/>
        </w:rPr>
        <w:t>19. Why is decision-making the final stage of the workflow?</w:t>
      </w:r>
    </w:p>
    <w:p w14:paraId="6C3EC222">
      <w:pPr>
        <w:keepNext w:val="0"/>
        <w:spacing w:after="100"/>
      </w:pPr>
      <w:r>
        <w:rPr>
          <w:sz w:val="22"/>
        </w:rPr>
        <w:t>20. The presentation says Data Science is not just coding. What other abilities or attitudes does it say Data Science requires?</w:t>
      </w:r>
    </w:p>
    <w:p w14:paraId="6537E3A7">
      <w:pPr>
        <w:pStyle w:val="2"/>
      </w:pPr>
      <w:r>
        <w:rPr>
          <w:b/>
        </w:rPr>
        <w:t>B. Big Data Fundamentals — The 5Vs</w:t>
      </w:r>
    </w:p>
    <w:p w14:paraId="5BE17064">
      <w:pPr>
        <w:keepNext w:val="0"/>
        <w:spacing w:after="100"/>
      </w:pPr>
      <w:r>
        <w:rPr>
          <w:sz w:val="22"/>
        </w:rPr>
        <w:t>21. When does ordinary data become a Big Data problem according to the presentation?</w:t>
      </w:r>
    </w:p>
    <w:p w14:paraId="7D8520EE">
      <w:pPr>
        <w:keepNext w:val="0"/>
        <w:spacing w:after="100"/>
      </w:pPr>
      <w:r>
        <w:rPr>
          <w:sz w:val="22"/>
        </w:rPr>
        <w:t>22. Name the 5Vs of Big Data.</w:t>
      </w:r>
    </w:p>
    <w:p w14:paraId="1A6BABD4">
      <w:pPr>
        <w:keepNext w:val="0"/>
        <w:spacing w:after="100"/>
      </w:pPr>
      <w:r>
        <w:rPr>
          <w:sz w:val="22"/>
        </w:rPr>
        <w:t>23. What does Volume mean?</w:t>
      </w:r>
    </w:p>
    <w:p w14:paraId="49A1C8F0">
      <w:pPr>
        <w:keepNext w:val="0"/>
        <w:spacing w:after="100"/>
      </w:pPr>
      <w:r>
        <w:rPr>
          <w:sz w:val="22"/>
        </w:rPr>
        <w:t>24. If an organization stores billions of transaction records, which V is primarily being demonstrated?</w:t>
      </w:r>
    </w:p>
    <w:p w14:paraId="3FA15023">
      <w:pPr>
        <w:keepNext w:val="0"/>
        <w:spacing w:after="100"/>
      </w:pPr>
      <w:r>
        <w:rPr>
          <w:sz w:val="22"/>
        </w:rPr>
        <w:t>25. What does Velocity mean?</w:t>
      </w:r>
    </w:p>
    <w:p w14:paraId="5DD544B5">
      <w:pPr>
        <w:keepNext w:val="0"/>
        <w:spacing w:after="100"/>
      </w:pPr>
      <w:r>
        <w:rPr>
          <w:sz w:val="22"/>
        </w:rPr>
        <w:t>26. A system receives thousands of transactions every second. Which V is the major concern, and why?</w:t>
      </w:r>
    </w:p>
    <w:p w14:paraId="5E75A077">
      <w:pPr>
        <w:keepNext w:val="0"/>
        <w:spacing w:after="100"/>
      </w:pPr>
      <w:r>
        <w:rPr>
          <w:sz w:val="22"/>
        </w:rPr>
        <w:t>27. What does Variety mean?</w:t>
      </w:r>
    </w:p>
    <w:p w14:paraId="6DFD2869">
      <w:pPr>
        <w:keepNext w:val="0"/>
        <w:spacing w:after="100"/>
      </w:pPr>
      <w:r>
        <w:rPr>
          <w:sz w:val="22"/>
        </w:rPr>
        <w:t>28. A hospital stores database records, doctors’ notes, X-ray images, and other information. Which V does this illustrate?</w:t>
      </w:r>
    </w:p>
    <w:p w14:paraId="38D38FFE">
      <w:pPr>
        <w:keepNext w:val="0"/>
        <w:spacing w:after="100"/>
      </w:pPr>
      <w:r>
        <w:rPr>
          <w:sz w:val="22"/>
        </w:rPr>
        <w:t>29. What does Veracity mean?</w:t>
      </w:r>
    </w:p>
    <w:p w14:paraId="2F30244C">
      <w:pPr>
        <w:keepNext w:val="0"/>
        <w:spacing w:after="100"/>
      </w:pPr>
      <w:r>
        <w:rPr>
          <w:sz w:val="22"/>
        </w:rPr>
        <w:t>30. Give two examples of problems that could reduce the veracity of data.</w:t>
      </w:r>
    </w:p>
    <w:p w14:paraId="136F43D5">
      <w:pPr>
        <w:keepNext w:val="0"/>
        <w:spacing w:after="100"/>
      </w:pPr>
      <w:r>
        <w:rPr>
          <w:sz w:val="22"/>
        </w:rPr>
        <w:t>31. What does Value mean in Big Data?</w:t>
      </w:r>
    </w:p>
    <w:p w14:paraId="705DD112">
      <w:pPr>
        <w:keepNext w:val="0"/>
        <w:spacing w:after="100"/>
      </w:pPr>
      <w:r>
        <w:rPr>
          <w:sz w:val="22"/>
        </w:rPr>
        <w:t>32. Why could a dataset containing one billion records still be worthless?</w:t>
      </w:r>
    </w:p>
    <w:p w14:paraId="0C4DDC02">
      <w:pPr>
        <w:keepNext w:val="0"/>
        <w:spacing w:after="100"/>
      </w:pPr>
      <w:r>
        <w:rPr>
          <w:sz w:val="22"/>
        </w:rPr>
        <w:t>33. Explain the difference between Volume and Velocity using your own example.</w:t>
      </w:r>
    </w:p>
    <w:p w14:paraId="7C496132">
      <w:pPr>
        <w:keepNext w:val="0"/>
        <w:spacing w:after="100"/>
      </w:pPr>
      <w:r>
        <w:rPr>
          <w:sz w:val="22"/>
        </w:rPr>
        <w:t>34. Explain the difference between Variety and Veracity.</w:t>
      </w:r>
    </w:p>
    <w:p w14:paraId="455C057F">
      <w:pPr>
        <w:keepNext w:val="0"/>
        <w:spacing w:after="100"/>
      </w:pPr>
      <w:r>
        <w:rPr>
          <w:sz w:val="22"/>
        </w:rPr>
        <w:t>35. Imagine a Mobile Money company receives millions of transactions continuously from different channels, but some records contain errors. Identify at least three Vs present in this situation and explain each one.</w:t>
      </w:r>
    </w:p>
    <w:p w14:paraId="3C563941">
      <w:pPr>
        <w:pStyle w:val="2"/>
      </w:pPr>
      <w:r>
        <w:rPr>
          <w:b/>
        </w:rPr>
        <w:t>C. The Big Data Ecosystem</w:t>
      </w:r>
    </w:p>
    <w:p w14:paraId="1875AB40">
      <w:pPr>
        <w:keepNext w:val="0"/>
        <w:spacing w:after="100"/>
      </w:pPr>
      <w:r>
        <w:rPr>
          <w:sz w:val="22"/>
        </w:rPr>
        <w:t>36. Why does the presentation say that no single tool handles Big Data?</w:t>
      </w:r>
    </w:p>
    <w:p w14:paraId="2148F1E7">
      <w:pPr>
        <w:keepNext w:val="0"/>
        <w:spacing w:after="100"/>
      </w:pPr>
      <w:r>
        <w:rPr>
          <w:sz w:val="22"/>
        </w:rPr>
        <w:t>37. What are the five major layers/categories of the Big Data ecosystem presented in the slides?</w:t>
      </w:r>
    </w:p>
    <w:p w14:paraId="3F4B3693">
      <w:pPr>
        <w:keepNext w:val="0"/>
        <w:spacing w:after="100"/>
      </w:pPr>
      <w:r>
        <w:rPr>
          <w:sz w:val="22"/>
        </w:rPr>
        <w:t>38. What is the purpose of the Storage layer?</w:t>
      </w:r>
    </w:p>
    <w:p w14:paraId="289982C2">
      <w:pPr>
        <w:keepNext w:val="0"/>
        <w:spacing w:after="100"/>
      </w:pPr>
      <w:r>
        <w:rPr>
          <w:sz w:val="22"/>
        </w:rPr>
        <w:t>39. Name two storage technologies presented in the slides.</w:t>
      </w:r>
    </w:p>
    <w:p w14:paraId="34435A1F">
      <w:pPr>
        <w:keepNext w:val="0"/>
        <w:spacing w:after="100"/>
      </w:pPr>
      <w:r>
        <w:rPr>
          <w:sz w:val="22"/>
        </w:rPr>
        <w:t>40. What is the purpose of the Processing layer, and name one processing technology from the presentation.</w:t>
      </w:r>
    </w:p>
    <w:p w14:paraId="5541DFD1">
      <w:pPr>
        <w:keepNext w:val="0"/>
        <w:spacing w:after="100"/>
      </w:pPr>
      <w:r>
        <w:rPr>
          <w:sz w:val="22"/>
        </w:rPr>
        <w:t>41. In simple language, what does it mean to query data?</w:t>
      </w:r>
    </w:p>
    <w:p w14:paraId="1235DB31">
      <w:pPr>
        <w:keepNext w:val="0"/>
        <w:spacing w:after="100"/>
      </w:pPr>
      <w:r>
        <w:rPr>
          <w:sz w:val="22"/>
        </w:rPr>
        <w:t>42. What is the role of the Visualization layer?</w:t>
      </w:r>
    </w:p>
    <w:p w14:paraId="255596FB">
      <w:pPr>
        <w:keepNext w:val="0"/>
        <w:spacing w:after="100"/>
      </w:pPr>
      <w:r>
        <w:rPr>
          <w:sz w:val="22"/>
        </w:rPr>
        <w:t>43. What is the basic advantage of using cloud platforms instead of purchasing all the required servers yourself?</w:t>
      </w:r>
    </w:p>
    <w:p w14:paraId="73458D6C">
      <w:pPr>
        <w:keepNext w:val="0"/>
        <w:spacing w:after="100"/>
      </w:pPr>
      <w:r>
        <w:rPr>
          <w:sz w:val="22"/>
        </w:rPr>
        <w:t>44. Put these stages in a logical order: Visualization, Storage, Query &amp; Analysis, Processing.</w:t>
      </w:r>
    </w:p>
    <w:p w14:paraId="760F0442">
      <w:pPr>
        <w:keepNext w:val="0"/>
        <w:spacing w:after="100"/>
      </w:pPr>
      <w:r>
        <w:rPr>
          <w:sz w:val="22"/>
        </w:rPr>
        <w:t>45. Suppose an organization uses HDFS to hold its data, Spark to process it, Hive to query it, and Plotly to create dashboards. Explain why these technologies together can be described as an ecosystem rather than one tool.</w:t>
      </w:r>
    </w:p>
    <w:p w14:paraId="5F383DBC">
      <w:pPr>
        <w:pStyle w:val="2"/>
      </w:pPr>
      <w:r>
        <w:rPr>
          <w:b/>
        </w:rPr>
        <w:t>D. Data Collection &amp; Connecting Everything</w:t>
      </w:r>
    </w:p>
    <w:p w14:paraId="621CF10C">
      <w:pPr>
        <w:keepNext w:val="0"/>
        <w:spacing w:after="100"/>
      </w:pPr>
      <w:r>
        <w:rPr>
          <w:sz w:val="22"/>
        </w:rPr>
        <w:t>46. What are the four major sources/methods of data collection presented in the slides?</w:t>
      </w:r>
    </w:p>
    <w:p w14:paraId="114B335B">
      <w:pPr>
        <w:keepNext w:val="0"/>
        <w:spacing w:after="100"/>
      </w:pPr>
      <w:r>
        <w:rPr>
          <w:sz w:val="22"/>
        </w:rPr>
        <w:t>47. Explain the difference between web scraping and an API.</w:t>
      </w:r>
    </w:p>
    <w:p w14:paraId="642D872D">
      <w:pPr>
        <w:keepNext w:val="0"/>
        <w:spacing w:after="100"/>
      </w:pPr>
      <w:r>
        <w:rPr>
          <w:sz w:val="22"/>
        </w:rPr>
        <w:t>48. What are sensors and IoT, and why can they become important sources of Big Data?</w:t>
      </w:r>
    </w:p>
    <w:p w14:paraId="3FE90FB8">
      <w:pPr>
        <w:keepNext w:val="0"/>
        <w:spacing w:after="100"/>
      </w:pPr>
      <w:r>
        <w:rPr>
          <w:sz w:val="22"/>
        </w:rPr>
        <w:t>49. Explain the statement “Garbage in, garbage out.” What would happen if sophisticated Big Data tools were used to analyze badly collected data?</w:t>
      </w:r>
    </w:p>
    <w:p w14:paraId="7A18C787">
      <w:pPr>
        <w:keepNext w:val="0"/>
        <w:spacing w:after="100"/>
      </w:pPr>
      <w:r>
        <w:rPr>
          <w:sz w:val="22"/>
        </w:rPr>
        <w:t>50. Final Integration Challenge: Rwanda wants to determine which schools are underperforming and why. Using the complete Week 2 lesson, explain the project from beginning to end. Your answer should show: (a) what data could be collected; (b) where the data could come from; (c) why the project might become a Big Data problem; (d) which of the 5Vs could appear; (e) how storage, processing, querying, and visualization could help; and (f) how the final analysis could support a decision.</w:t>
      </w:r>
    </w:p>
    <w:p w14:paraId="68466D44"/>
    <w:p w14:paraId="580ADC66">
      <w:pPr>
        <w:jc w:val="center"/>
      </w:pPr>
      <w:r>
        <w:rPr>
          <w:b/>
        </w:rPr>
        <w:t>End of Question Bank</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SF Pro Display Regular"/>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SF Pro Display Regular">
    <w:panose1 w:val="00000000000000000000"/>
    <w:charset w:val="00"/>
    <w:family w:val="auto"/>
    <w:pitch w:val="default"/>
    <w:sig w:usb0="E10002FF" w:usb1="5241EDFF" w:usb2="04008020" w:usb3="00000000" w:csb0="6000019F"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6ABD6">
    <w:pPr>
      <w:pStyle w:val="18"/>
      <w:jc w:val="center"/>
    </w:pPr>
    <w:r>
      <w:t>AUCA · Introduction to Big Data Analytics · Week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FFBD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Ishimwe Prince</cp:lastModifiedBy>
  <dcterms:modified xsi:type="dcterms:W3CDTF">2026-09-08T10:43:08Z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8EC2C10A8F3C233A9CCA9F6AAF1CADB3_42</vt:lpwstr>
  </property>
</Properties>
</file>