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-353060</wp:posOffset>
            </wp:positionH>
            <wp:positionV relativeFrom="paragraph">
              <wp:posOffset>46990</wp:posOffset>
            </wp:positionV>
            <wp:extent cx="6403340" cy="3964305"/>
            <wp:effectExtent l="0" t="0" r="16510" b="17145"/>
            <wp:wrapNone/>
            <wp:docPr id="1" name="Picture 1" descr="/home/jmutangana/Pictures/ba1.jpg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home/jmutangana/Pictures/ba1.jpgba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3964305</wp:posOffset>
                </wp:positionV>
                <wp:extent cx="1230630" cy="1186180"/>
                <wp:effectExtent l="0" t="0" r="7620" b="1397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860" y="5073015"/>
                          <a:ext cx="1230630" cy="1186180"/>
                        </a:xfrm>
                        <a:prstGeom prst="ellipse">
                          <a:avLst/>
                        </a:prstGeom>
                        <a:blipFill rotWithShape="1"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alt="" type="#_x0000_t3" style="position:absolute;left:0pt;margin-left:184.15pt;margin-top:312.15pt;height:93.4pt;width:96.9pt;z-index:251667456;v-text-anchor:middle;mso-width-relative:page;mso-height-relative:page;" filled="t" stroked="f" coordsize="21600,21600" o:gfxdata="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Y&#10;YLMbtAAAACIBAAAZAAAAZHJzL19yZWxzL2Uyb0RvYy54bWwucmVsc4WPywrCMBBF94L/EGZv07oQ&#10;kaZuRHAr9QOGZJpGmwdJFPv3BtwoCC7nXu45TLt/2ok9KCbjnYCmqoGRk14ZpwVc+uNqCyxldAon&#10;70jATAn23XLRnmnCXEZpNCGxQnFJwJhz2HGe5EgWU+UDudIMPlrM5YyaB5Q31MTXdb3h8ZMB3ReT&#10;nZSAeFINsH4Oxfyf7YfBSDp4ebfk8g8FN7a4CxCjpizAkjL4DpvqGkgD71r+9Vn3Al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">
                <v:fill type="frame" on="t" o:title="BA3" focussize="0,0" recolor="t" rotate="t" r:id="rId5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2244725</wp:posOffset>
                </wp:positionH>
                <wp:positionV relativeFrom="paragraph">
                  <wp:posOffset>3892550</wp:posOffset>
                </wp:positionV>
                <wp:extent cx="1419860" cy="1372870"/>
                <wp:effectExtent l="0" t="0" r="8890" b="1778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2945" y="5041900"/>
                          <a:ext cx="1419860" cy="137287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012D86"/>
                            </a:gs>
                            <a:gs pos="100000">
                              <a:srgbClr val="0E2557"/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6.75pt;margin-top:306.5pt;height:108.1pt;width:111.8pt;z-index:-251644928;v-text-anchor:middle;mso-width-relative:page;mso-height-relative:page;" fillcolor="#012D86" filled="t" stroked="f" coordsize="21600,21600" o:gfxdata="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">
                <v:fill type="gradient" on="t" color2="#0E2557" angle="6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3999230</wp:posOffset>
                </wp:positionH>
                <wp:positionV relativeFrom="paragraph">
                  <wp:posOffset>4119880</wp:posOffset>
                </wp:positionV>
                <wp:extent cx="938530" cy="253365"/>
                <wp:effectExtent l="0" t="0" r="13970" b="133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5256530"/>
                          <a:ext cx="938530" cy="2533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COME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9pt;margin-top:324.4pt;height:19.95pt;width:73.9pt;z-index:251669504;mso-width-relative:page;mso-height-relative:page;" fillcolor="#44546A [3215]" filled="t" stroked="f" coordsize="21600,21600" o:gfxdata="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COME 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3889375</wp:posOffset>
                </wp:positionH>
                <wp:positionV relativeFrom="paragraph">
                  <wp:posOffset>4476750</wp:posOffset>
                </wp:positionV>
                <wp:extent cx="1999615" cy="5918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6625" y="5681345"/>
                          <a:ext cx="1999615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TRAVEL IS AN ART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A RARE RELAXATION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25pt;margin-top:352.5pt;height:46.6pt;width:157.45pt;z-index:251670528;mso-width-relative:page;mso-height-relative:page;" filled="f" stroked="f" coordsize="21600,21600" o:gfxdata="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TRAVEL IS AN ART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A RARE RELAXATION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5736590</wp:posOffset>
                </wp:positionV>
                <wp:extent cx="1844040" cy="563245"/>
                <wp:effectExtent l="0" t="0" r="3810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9790" y="6845300"/>
                          <a:ext cx="1844040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EXCUSES THAT DON'T TRAVEL TO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DIFFERENT THERE IS NO EXTRA ENERGY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AND TIVE, INSUFFICIENT EXPENSESIN TRAVEL TOTAL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65pt;margin-top:451.7pt;height:44.35pt;width:145.2pt;z-index:251675648;mso-width-relative:page;mso-height-relative:page;" filled="f" stroked="f" coordsize="21600,21600" o:gfxdata="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center"/>
                        <w:rPr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EXCUSES THAT DON'T TRAVEL TO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DIFFERENT THERE IS NO EXTRA ENERGY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AND TIVE, INSUFFICIENT EXPENSESIN TRAVEL TOTAL FOREST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5743575</wp:posOffset>
                </wp:positionV>
                <wp:extent cx="1885315" cy="564515"/>
                <wp:effectExtent l="0" t="0" r="635" b="698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2735" y="6892925"/>
                          <a:ext cx="188531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TRAVEL IS ALSO THE PROCESS OF CONTINU OUS LEARNINGTRAVEL, FREE, NO CUMBER SOME PLANSTHERE IS NO HEAVY BURDEN. ONLY THE PUREST ATTITUDE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6pt;margin-top:452.25pt;height:44.45pt;width:148.45pt;z-index:251676672;mso-width-relative:page;mso-height-relative:page;" filled="f" stroked="f" coordsize="21600,21600" o:gfxdata="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center"/>
                        <w:rPr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TRAVEL IS ALSO THE PROCESS OF CONTINU OUS LEARNINGTRAVEL, FREE, NO CUMBER SOME PLANSTHERE IS NO HEAVY BURDEN. ONLY THE PUREST ATTITUDE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3941445</wp:posOffset>
                </wp:positionH>
                <wp:positionV relativeFrom="paragraph">
                  <wp:posOffset>5379085</wp:posOffset>
                </wp:positionV>
                <wp:extent cx="1906905" cy="291465"/>
                <wp:effectExtent l="0" t="0" r="17145" b="133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2095" y="6454140"/>
                          <a:ext cx="1906905" cy="291465"/>
                        </a:xfrm>
                        <a:prstGeom prst="rect">
                          <a:avLst/>
                        </a:prstGeom>
                        <a:gradFill>
                          <a:gsLst>
                            <a:gs pos="25000">
                              <a:schemeClr val="accent1"/>
                            </a:gs>
                            <a:gs pos="100000">
                              <a:srgbClr val="9DC3E6"/>
                            </a:gs>
                            <a:gs pos="73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00000" scaled="0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BLUE SKY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35pt;margin-top:423.55pt;height:22.95pt;width:150.15pt;z-index:251673600;mso-width-relative:page;mso-height-relative:page;" fillcolor="#5B9BD5 [3204]" filled="t" stroked="f" coordsize="21600,21600" o:gfxdata="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">
                <v:fill type="gradient" on="t" color2="#9DC3E6" colors="16384f #5B9BD5;47841f #9DC3E6;65536f #9DC3E6" angle="6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BLUE SKY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5370830</wp:posOffset>
                </wp:positionV>
                <wp:extent cx="1776730" cy="290195"/>
                <wp:effectExtent l="0" t="0" r="13970" b="146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6474460"/>
                          <a:ext cx="1776730" cy="290195"/>
                        </a:xfrm>
                        <a:prstGeom prst="rect">
                          <a:avLst/>
                        </a:prstGeom>
                        <a:gradFill>
                          <a:gsLst>
                            <a:gs pos="25000">
                              <a:schemeClr val="accent1"/>
                            </a:gs>
                            <a:gs pos="100000">
                              <a:srgbClr val="9DC3E6">
                                <a:alpha val="100000"/>
                              </a:srgbClr>
                            </a:gs>
                            <a:gs pos="73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00000" scaled="0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CLEAR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7pt;margin-top:422.9pt;height:22.85pt;width:139.9pt;z-index:251671552;mso-width-relative:page;mso-height-relative:page;" fillcolor="#5B9BD5 [3204]" filled="t" stroked="f" coordsize="21600,21600" o:gfxdata="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">
                <v:fill type="gradient" on="t" color2="#9DC3E6" colors="16384f #5B9BD5;47841f #9DC3E6;65536f #9DC3E6" angle="6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CLEAR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5723255</wp:posOffset>
                </wp:positionV>
                <wp:extent cx="1778000" cy="571500"/>
                <wp:effectExtent l="0" t="0" r="1270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9540" y="6811645"/>
                          <a:ext cx="17780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TRAVEL IS AN ART OF LIFE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ALLOCATION IT SHOULD BE SEPARATED FOR 10 DAYS </w:t>
                            </w:r>
                          </w:p>
                          <w:p>
                            <w:pPr>
                              <w:jc w:val="center"/>
                              <w:rPr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00000" w:themeColor="text1"/>
                                <w:sz w:val="11"/>
                                <w:szCs w:val="1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 THE RUTIAN BOUNDARYINTHE ENGUSH EDWARD I HAVE LIVED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25pt;margin-top:450.65pt;height:45pt;width:140pt;z-index:251674624;mso-width-relative:page;mso-height-relative:page;" filled="f" stroked="f" coordsize="21600,21600" o:gfxdata="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TRAVEL IS AN ART OF LIFE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ALLOCATION IT SHOULD BE SEPARATED FOR 10 DAYS </w:t>
                      </w:r>
                    </w:p>
                    <w:p>
                      <w:pPr>
                        <w:jc w:val="center"/>
                        <w:rPr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000000" w:themeColor="text1"/>
                          <w:sz w:val="11"/>
                          <w:szCs w:val="1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 THE RUTIAN BOUNDARYINTHE ENGUSH EDWARD I HAVE LIVED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6518275</wp:posOffset>
                </wp:positionV>
                <wp:extent cx="4742180" cy="283845"/>
                <wp:effectExtent l="0" t="0" r="1270" b="19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3415" y="7872730"/>
                          <a:ext cx="4742180" cy="283845"/>
                        </a:xfrm>
                        <a:prstGeom prst="rect">
                          <a:avLst/>
                        </a:prstGeom>
                        <a:gradFill>
                          <a:gsLst>
                            <a:gs pos="9000">
                              <a:schemeClr val="accent1"/>
                            </a:gs>
                            <a:gs pos="100000">
                              <a:srgbClr val="9DC3E6"/>
                            </a:gs>
                            <a:gs pos="53000">
                              <a:srgbClr val="002060"/>
                            </a:gs>
                          </a:gsLst>
                          <a:lin ang="1800000" scaled="0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MORE INFORMATION, CONTACT US : 343-678-897-634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65pt;margin-top:513.25pt;height:22.35pt;width:373.4pt;z-index:251677696;mso-width-relative:page;mso-height-relative:page;" fillcolor="#5B9BD5 [3204]" filled="t" stroked="f" coordsize="21600,21600" o:gfxdata="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">
                <v:fill type="gradient" on="t" color2="#9DC3E6" colors="5898f #5B9BD5;34734f #002060;65536f #9DC3E6" angle="6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FOR MORE INFORMATION, CONTACT US : 343-678-897-634</w:t>
                      </w: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5378450</wp:posOffset>
                </wp:positionV>
                <wp:extent cx="1837055" cy="297180"/>
                <wp:effectExtent l="0" t="0" r="10795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5820" y="6481445"/>
                          <a:ext cx="1837055" cy="297180"/>
                        </a:xfrm>
                        <a:prstGeom prst="rect">
                          <a:avLst/>
                        </a:prstGeom>
                        <a:gradFill>
                          <a:gsLst>
                            <a:gs pos="25000">
                              <a:schemeClr val="accent1"/>
                            </a:gs>
                            <a:gs pos="100000">
                              <a:srgbClr val="9DC3E6"/>
                            </a:gs>
                            <a:gs pos="73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00000" scaled="0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BLUE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05pt;margin-top:423.5pt;height:23.4pt;width:144.65pt;z-index:251672576;mso-width-relative:page;mso-height-relative:page;" fillcolor="#5B9BD5 [3204]" filled="t" stroked="f" coordsize="21600,21600" o:gfxdata="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">
                <v:fill type="gradient" on="t" color2="#9DC3E6" colors="16384f #5B9BD5;47841f #9DC3E6;65536f #9DC3E6" angle="6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BLUE OCEAN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2861310</wp:posOffset>
                </wp:positionV>
                <wp:extent cx="1727200" cy="1687195"/>
                <wp:effectExtent l="0" t="0" r="6350" b="825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9125" y="4120515"/>
                          <a:ext cx="1727200" cy="1687195"/>
                        </a:xfrm>
                        <a:prstGeom prst="ellipse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alt="" type="#_x0000_t3" style="position:absolute;left:0pt;margin-left:-1.25pt;margin-top:225.3pt;height:132.85pt;width:136pt;z-index:251666432;v-text-anchor:middle;mso-width-relative:page;mso-height-relative:page;" filled="t" stroked="f" coordsize="21600,21600" o:gfxdata="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YYLMbtAAAACIB&#10;AAAZAAAAZHJzL19yZWxzL2Uyb0RvYy54bWwucmVsc4WPywrCMBBF94L/EGZv07oQkaZuRHAr9QOG&#10;ZJpGmwdJFPv3BtwoCC7nXu45TLt/2ok9KCbjnYCmqoGRk14ZpwVc+uNqCyxldAon70jATAn23XLR&#10;nmnCXEZpNCGxQnFJwJhz2HGe5EgWU+UDudIMPlrM5YyaB5Q31MTXdb3h8ZMB3ReTnZSAeFINsH4O&#10;xfyf7YfBSDp4ebfk8g8FN7a4CxCjpizAkjL4DpvqGkgD71r+9Vn3Al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">
                <v:fill type="frame" on="t" o:title="BA2" focussize="0,0" recolor="t" rotate="t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-110490</wp:posOffset>
                </wp:positionH>
                <wp:positionV relativeFrom="paragraph">
                  <wp:posOffset>2790190</wp:posOffset>
                </wp:positionV>
                <wp:extent cx="1897380" cy="1850390"/>
                <wp:effectExtent l="0" t="0" r="7620" b="1651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1320" y="4211955"/>
                          <a:ext cx="1897380" cy="185039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012D86"/>
                            </a:gs>
                            <a:gs pos="100000">
                              <a:srgbClr val="0E2557"/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.7pt;margin-top:219.7pt;height:145.7pt;width:149.4pt;z-index:-251644928;v-text-anchor:middle;mso-width-relative:page;mso-height-relative:page;" fillcolor="#012D86" filled="t" stroked="f" coordsize="21600,21600" o:gfxdata="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">
                <v:fill type="gradient" on="t" color2="#0E2557" angle="6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671195</wp:posOffset>
                </wp:positionV>
                <wp:extent cx="3897630" cy="76136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630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TOGETHER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35pt;margin-top:52.85pt;height:59.95pt;width:306.9pt;z-index:251661312;mso-width-relative:page;mso-height-relative:page;" filled="f" stroked="f" coordsize="21600,21600" o:gfxdata="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4472C4" w:themeColor="accent5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TOGETHER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4472C4" w:themeColor="accent5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41910</wp:posOffset>
                </wp:positionV>
                <wp:extent cx="3150235" cy="76136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88155" y="1337310"/>
                          <a:ext cx="3150235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TRAVEL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35pt;margin-top:3.3pt;height:59.95pt;width:248.05pt;z-index:251660288;mso-width-relative:page;mso-height-relative:page;" filled="f" stroked="f" coordsize="21600,21600" o:gfxdata="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PNlwH82AgAAcQQA&#10;AA4AAAAAAAAAAQAgAAAAPQEAAGRycy9lMm9Eb2MueG1sUEsBAhQAFAAAAAgAh07iQBKLgyrYAAAA&#10;CQEAAA8AAAAAAAAAAQAgAAAAOAAAAGRycy9kb3ducmV2LnhtbFBLAQIUAAoAAAAAAIdO4kAAAAAA&#10;AAAAAAAAAAAEAAAAAAAAAAAAEAAAABYAAABkcnMv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4472C4" w:themeColor="accent5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TRAVEL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4472C4" w:themeColor="accent5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1824990</wp:posOffset>
                </wp:positionV>
                <wp:extent cx="3897630" cy="54419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630" cy="544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COME TOGETHER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4pt;margin-top:143.7pt;height:42.85pt;width:306.9pt;z-index:251663360;mso-width-relative:page;mso-height-relative:page;" filled="f" stroked="f" coordsize="21600,21600" o:gfxdata="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B6V+gWKwIAAGUEAAAOAAAAAAAA&#10;AAEAIAAAAEABAABkcnMvZTJvRG9jLnhtbFBLAQIUABQAAAAIAIdO4kC7YSOX2wAAAAs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COME TOGETHER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1315720</wp:posOffset>
                </wp:positionV>
                <wp:extent cx="4604385" cy="488315"/>
                <wp:effectExtent l="0" t="0" r="5715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6915" y="2561590"/>
                          <a:ext cx="4604385" cy="48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right"/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EVERYONE TRAVELS FOR THEIR OWN REASON, EACH JOURNEY HAVING ITS OWN DEFINITION.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right"/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 xml:space="preserve"> I DON’T WANT TO BE TRAPPED IN THE CYCLE OF ROUTINE, BUT INSTEAD, TO EMBRACE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righ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 w:eastAsia="SimSun" w:cs="SimSun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 xml:space="preserve"> THE FREEDOM OF A TRUE ADVENTURE—ONE THAT ALLOWS ME TO EXPLORE, LIVE, AND GROW. SO, WE TRAVEL.</w:t>
                            </w:r>
                          </w:p>
                          <w:p>
                            <w:pPr>
                              <w:jc w:val="righ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2pt;margin-top:103.6pt;height:38.45pt;width:362.55pt;z-index:251662336;mso-width-relative:page;mso-height-relative:page;" filled="f" stroked="f" coordsize="21600,21600" o:gfxdata="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/t/d2jUCAABx&#10;BAAADgAAAAAAAAABACAAAABAAQAAZHJzL2Uyb0RvYy54bWxQSwECFAAUAAAACACHTuJAakQfPdsA&#10;AAALAQAADwAAAAAAAAABACAAAAA4AAAAZHJzL2Rvd25yZXYueG1sUEsBAhQACgAAAAAAh07iQAAA&#10;AAAAAAAAAAAAAAQAAAAAAAAAAAAQAAAAFgAAAGRycy9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right"/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sz w:val="13"/>
                          <w:szCs w:val="13"/>
                          <w:lang w:val="en-US" w:eastAsia="zh-CN" w:bidi="ar"/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w:t>EVERYONE TRAVELS FOR THEIR OWN REASON, EACH JOURNEY HAVING ITS OWN DEFINITION.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right"/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sz w:val="13"/>
                          <w:szCs w:val="13"/>
                          <w:lang w:val="en-US" w:eastAsia="zh-CN" w:bidi="ar"/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w:t xml:space="preserve"> I DON’T WANT TO BE TRAPPED IN THE CYCLE OF ROUTINE, BUT INSTEAD, TO EMBRACE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righ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sz w:val="13"/>
                          <w:szCs w:val="13"/>
                        </w:rPr>
                      </w:pPr>
                      <w:r>
                        <w:rPr>
                          <w:rFonts w:hint="default" w:eastAsia="SimSun" w:cs="SimSun" w:asciiTheme="minorAscii" w:hAnsiTheme="minorAscii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w:t xml:space="preserve"> THE FREEDOM OF A TRUE ADVENTURE—ONE THAT ALLOWS ME TO EXPLORE, LIVE, AND GROW. SO, WE TRAVEL.</w:t>
                      </w:r>
                    </w:p>
                    <w:p>
                      <w:pPr>
                        <w:jc w:val="righ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3364230</wp:posOffset>
                </wp:positionV>
                <wp:extent cx="6398895" cy="415290"/>
                <wp:effectExtent l="0" t="0" r="1905" b="381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1415" y="4351020"/>
                          <a:ext cx="6398895" cy="415487"/>
                        </a:xfrm>
                        <a:custGeom>
                          <a:avLst/>
                          <a:gdLst>
                            <a:gd name="connsiteX0" fmla="*/ 0 w 10032"/>
                            <a:gd name="connsiteY0" fmla="*/ 64 h 654"/>
                            <a:gd name="connsiteX1" fmla="*/ 10028 w 10032"/>
                            <a:gd name="connsiteY1" fmla="*/ 0 h 654"/>
                            <a:gd name="connsiteX2" fmla="*/ 10018 w 10032"/>
                            <a:gd name="connsiteY2" fmla="*/ 160 h 654"/>
                            <a:gd name="connsiteX3" fmla="*/ 0 w 10032"/>
                            <a:gd name="connsiteY3" fmla="*/ 235 h 654"/>
                            <a:gd name="connsiteX4" fmla="*/ 0 w 10032"/>
                            <a:gd name="connsiteY4" fmla="*/ 64 h 6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32" h="654">
                              <a:moveTo>
                                <a:pt x="0" y="64"/>
                              </a:moveTo>
                              <a:cubicBezTo>
                                <a:pt x="5228" y="943"/>
                                <a:pt x="8025" y="107"/>
                                <a:pt x="10028" y="0"/>
                              </a:cubicBezTo>
                              <a:cubicBezTo>
                                <a:pt x="10017" y="189"/>
                                <a:pt x="10050" y="74"/>
                                <a:pt x="10018" y="160"/>
                              </a:cubicBezTo>
                              <a:cubicBezTo>
                                <a:pt x="5238" y="858"/>
                                <a:pt x="3311" y="755"/>
                                <a:pt x="0" y="235"/>
                              </a:cubicBezTo>
                              <a:lnTo>
                                <a:pt x="0" y="6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012D86"/>
                            </a:gs>
                            <a:gs pos="100000">
                              <a:srgbClr val="0E2557"/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8.1pt;margin-top:264.9pt;height:32.7pt;width:503.85pt;z-index:251664384;v-text-anchor:middle;mso-width-relative:page;mso-height-relative:page;" fillcolor="#012D86" filled="t" stroked="f" coordsize="10032,654" o:gfxdata="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" path="m0,64c5228,943,8025,107,10028,0c10017,189,10050,74,10018,160c5238,858,3311,755,0,235l0,64xe">
                <v:path o:connectlocs="0,40659;6396343,0;6389965,101648;0,149295;0,40659" o:connectangles="0,0,0,0,0"/>
                <v:fill type="gradient" on="t" color2="#0E2557" angle="6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5315585</wp:posOffset>
                </wp:positionV>
                <wp:extent cx="6426200" cy="1830705"/>
                <wp:effectExtent l="0" t="0" r="12700" b="1714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6030" y="6112510"/>
                          <a:ext cx="6426200" cy="183070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EFF5FB">
                                <a:alpha val="100000"/>
                              </a:srgbClr>
                            </a:gs>
                            <a:gs pos="100000">
                              <a:srgbClr val="E7F0F9">
                                <a:alpha val="100000"/>
                              </a:srgbClr>
                            </a:gs>
                            <a:gs pos="100000">
                              <a:srgbClr val="D6E6F5">
                                <a:alpha val="100000"/>
                              </a:srgbClr>
                            </a:gs>
                            <a:gs pos="10000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34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55pt;margin-top:418.55pt;height:144.15pt;width:506pt;z-index:-251636736;v-text-anchor:middle;mso-width-relative:page;mso-height-relative:page;" fillcolor="#CEE1F2 [980]" filled="t" stroked="f" coordsize="21600,21600" o:gfxdata="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">
                <v:fill type="gradient" on="t" color2="#B5D2EC [1460]" colors="22282f #CEE1F2;62259f #B5D2EC;65536f #EFF5FB;65536f #E7F0F9;65536f #D6E6F5;65536f #F7FAFD;65536f #B5D2EC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3875405</wp:posOffset>
                </wp:positionV>
                <wp:extent cx="565785" cy="727710"/>
                <wp:effectExtent l="0" t="0" r="5715" b="1524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9360" y="5181600"/>
                          <a:ext cx="565785" cy="72771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012D86"/>
                            </a:gs>
                            <a:gs pos="100000">
                              <a:srgbClr val="0E2557"/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2pt;margin-top:305.15pt;height:57.3pt;width:44.55pt;z-index:251668480;v-text-anchor:middle;mso-width-relative:page;mso-height-relative:page;" fillcolor="#012D86" filled="t" stroked="f" coordsize="21600,21600" o:gfxdata="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">
                <v:fill type="gradient" on="t" color2="#0E2557" angle="6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-838835</wp:posOffset>
                </wp:positionH>
                <wp:positionV relativeFrom="paragraph">
                  <wp:posOffset>3752215</wp:posOffset>
                </wp:positionV>
                <wp:extent cx="478790" cy="1271905"/>
                <wp:effectExtent l="0" t="0" r="1651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3610" y="4997450"/>
                          <a:ext cx="478790" cy="1271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05pt;margin-top:295.45pt;height:100.15pt;width:37.7pt;z-index:251678720;mso-width-relative:page;mso-height-relative:page;" fillcolor="#FFFFFF [3201]" filled="t" stroked="f" coordsize="21600,21600" o:gfxdata="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-362585</wp:posOffset>
                </wp:positionH>
                <wp:positionV relativeFrom="paragraph">
                  <wp:posOffset>3375025</wp:posOffset>
                </wp:positionV>
                <wp:extent cx="6415405" cy="3769360"/>
                <wp:effectExtent l="0" t="0" r="4445" b="25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7765" y="4538345"/>
                          <a:ext cx="6415405" cy="3769360"/>
                        </a:xfrm>
                        <a:custGeom>
                          <a:avLst/>
                          <a:gdLst>
                            <a:gd name="connsiteX0" fmla="*/ 10 w 10082"/>
                            <a:gd name="connsiteY0" fmla="*/ 214 h 6963"/>
                            <a:gd name="connsiteX1" fmla="*/ 10071 w 10082"/>
                            <a:gd name="connsiteY1" fmla="*/ 0 h 6963"/>
                            <a:gd name="connsiteX2" fmla="*/ 10082 w 10082"/>
                            <a:gd name="connsiteY2" fmla="*/ 6963 h 6963"/>
                            <a:gd name="connsiteX3" fmla="*/ 0 w 10082"/>
                            <a:gd name="connsiteY3" fmla="*/ 6963 h 6963"/>
                            <a:gd name="connsiteX4" fmla="*/ 10 w 10082"/>
                            <a:gd name="connsiteY4" fmla="*/ 214 h 69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82" h="6963">
                              <a:moveTo>
                                <a:pt x="10" y="214"/>
                              </a:moveTo>
                              <a:cubicBezTo>
                                <a:pt x="-12" y="189"/>
                                <a:pt x="5742" y="1157"/>
                                <a:pt x="10071" y="0"/>
                              </a:cubicBezTo>
                              <a:cubicBezTo>
                                <a:pt x="10060" y="2260"/>
                                <a:pt x="10078" y="4671"/>
                                <a:pt x="10082" y="6963"/>
                              </a:cubicBezTo>
                              <a:lnTo>
                                <a:pt x="0" y="6963"/>
                              </a:lnTo>
                              <a:lnTo>
                                <a:pt x="10" y="2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auto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8.55pt;margin-top:265.75pt;height:296.8pt;width:505.15pt;z-index:-251651072;mso-width-relative:page;mso-height-relative:page;" fillcolor="#4472C4 [3208]" filled="t" stroked="f" coordsize="10082,6963" o:gfxdata="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" path="m10,214c-12,189,5742,1157,10071,0c10060,2260,10078,4671,10082,6963l0,6963,10,214xe">
                <v:path textboxrect="0,0,10082,6963" o:connectlocs="6363,115847;6408405,0;6415405,3769360;0,3769360;6363,115847" o:connectangles="0,0,0,0,0"/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auto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FC6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5BDE8B1"/>
    <w:rsid w:val="6FDF0D1E"/>
    <w:rsid w:val="6FFFD72A"/>
    <w:rsid w:val="FDFFE96B"/>
    <w:rsid w:val="FEFFF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color w:val="auto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2025-03-15T17:50:00Z</dcterms:created>
  <dc:creator>jmutangana</dc:creator>
  <cp:lastModifiedBy>jmutangana</cp:lastModifiedBy>
  <dcterms:modified xsi:type="dcterms:W3CDTF">2025-03-19T12:41:57Z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